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350B" w14:textId="77777777" w:rsidR="002470BC" w:rsidRDefault="00000000">
      <w:pPr>
        <w:pStyle w:val="1"/>
        <w:rPr>
          <w:color w:val="auto"/>
        </w:rPr>
      </w:pPr>
      <w:r>
        <w:rPr>
          <w:color w:val="auto"/>
        </w:rPr>
        <w:t xml:space="preserve">1. </w:t>
      </w:r>
      <w:r>
        <w:rPr>
          <w:color w:val="auto"/>
        </w:rPr>
        <w:t>记录说明</w:t>
      </w:r>
    </w:p>
    <w:p w14:paraId="14B2D9A4" w14:textId="77777777" w:rsidR="002470BC" w:rsidRDefault="00000000">
      <w:r>
        <w:t>本文档记录</w:t>
      </w:r>
      <w:r>
        <w:t>“</w:t>
      </w:r>
      <w:r>
        <w:t>报销神表系统</w:t>
      </w:r>
      <w:r>
        <w:t>”</w:t>
      </w:r>
      <w:r>
        <w:t>开发过程中第二周发现并修复的</w:t>
      </w:r>
      <w:r>
        <w:t xml:space="preserve"> Bug</w:t>
      </w:r>
      <w:r>
        <w:t>。包含问题描述、复现步骤、根本原因、修复方案、相关文件与状态。目的在于便于助教和项目成员快速理解问题及解决过程。</w:t>
      </w:r>
    </w:p>
    <w:p w14:paraId="2C54189C" w14:textId="77777777" w:rsidR="002470BC" w:rsidRDefault="00000000">
      <w:pPr>
        <w:pStyle w:val="1"/>
        <w:rPr>
          <w:color w:val="auto"/>
        </w:rPr>
      </w:pPr>
      <w:r>
        <w:rPr>
          <w:color w:val="auto"/>
        </w:rPr>
        <w:t xml:space="preserve">2. </w:t>
      </w:r>
      <w:r>
        <w:rPr>
          <w:color w:val="auto"/>
        </w:rPr>
        <w:t>概要（本周</w:t>
      </w:r>
      <w:r>
        <w:rPr>
          <w:color w:val="auto"/>
        </w:rPr>
        <w:t xml:space="preserve"> Bug </w:t>
      </w:r>
      <w:r>
        <w:rPr>
          <w:color w:val="auto"/>
        </w:rPr>
        <w:t>一览）</w:t>
      </w:r>
    </w:p>
    <w:tbl>
      <w:tblPr>
        <w:tblStyle w:val="-11"/>
        <w:tblW w:w="9432" w:type="dxa"/>
        <w:tblInd w:w="-330" w:type="dxa"/>
        <w:tblLayout w:type="fixed"/>
        <w:tblLook w:val="04A0" w:firstRow="1" w:lastRow="0" w:firstColumn="1" w:lastColumn="0" w:noHBand="0" w:noVBand="1"/>
      </w:tblPr>
      <w:tblGrid>
        <w:gridCol w:w="900"/>
        <w:gridCol w:w="1405"/>
        <w:gridCol w:w="870"/>
        <w:gridCol w:w="1577"/>
        <w:gridCol w:w="1356"/>
        <w:gridCol w:w="2207"/>
        <w:gridCol w:w="1117"/>
      </w:tblGrid>
      <w:tr w:rsidR="002470BC" w14:paraId="58C8EEAD" w14:textId="77777777" w:rsidTr="00247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140DCB5" w14:textId="77777777" w:rsidR="002470BC" w:rsidRDefault="00000000">
            <w:pPr>
              <w:spacing w:after="0" w:line="240" w:lineRule="auto"/>
            </w:pPr>
            <w:r>
              <w:t>Bug ID</w:t>
            </w:r>
          </w:p>
        </w:tc>
        <w:tc>
          <w:tcPr>
            <w:tcW w:w="1405" w:type="dxa"/>
          </w:tcPr>
          <w:p w14:paraId="205FE2E6" w14:textId="77777777" w:rsidR="002470B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发现时间</w:t>
            </w:r>
          </w:p>
        </w:tc>
        <w:tc>
          <w:tcPr>
            <w:tcW w:w="870" w:type="dxa"/>
          </w:tcPr>
          <w:p w14:paraId="19904E8D" w14:textId="77777777" w:rsidR="002470B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严重程度</w:t>
            </w:r>
          </w:p>
        </w:tc>
        <w:tc>
          <w:tcPr>
            <w:tcW w:w="1577" w:type="dxa"/>
          </w:tcPr>
          <w:p w14:paraId="50222527" w14:textId="77777777" w:rsidR="002470B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问题摘要</w:t>
            </w:r>
          </w:p>
        </w:tc>
        <w:tc>
          <w:tcPr>
            <w:tcW w:w="1356" w:type="dxa"/>
          </w:tcPr>
          <w:p w14:paraId="48F83045" w14:textId="77777777" w:rsidR="002470B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修复时间</w:t>
            </w:r>
          </w:p>
        </w:tc>
        <w:tc>
          <w:tcPr>
            <w:tcW w:w="2207" w:type="dxa"/>
          </w:tcPr>
          <w:p w14:paraId="74609E81" w14:textId="77777777" w:rsidR="002470B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修复文件</w:t>
            </w:r>
          </w:p>
        </w:tc>
        <w:tc>
          <w:tcPr>
            <w:tcW w:w="1117" w:type="dxa"/>
          </w:tcPr>
          <w:p w14:paraId="39ADBA18" w14:textId="77777777" w:rsidR="002470B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状态</w:t>
            </w:r>
          </w:p>
        </w:tc>
      </w:tr>
      <w:tr w:rsidR="002470BC" w14:paraId="7D104464" w14:textId="77777777" w:rsidTr="00247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F795963" w14:textId="77777777" w:rsidR="002470BC" w:rsidRDefault="00000000">
            <w:pPr>
              <w:spacing w:after="0" w:line="240" w:lineRule="auto"/>
            </w:pPr>
            <w:r>
              <w:t>#005</w:t>
            </w:r>
          </w:p>
        </w:tc>
        <w:tc>
          <w:tcPr>
            <w:tcW w:w="1405" w:type="dxa"/>
          </w:tcPr>
          <w:p w14:paraId="5D66EC13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2025-11-24</w:t>
            </w:r>
          </w:p>
        </w:tc>
        <w:tc>
          <w:tcPr>
            <w:tcW w:w="870" w:type="dxa"/>
          </w:tcPr>
          <w:p w14:paraId="507B8F2F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1577" w:type="dxa"/>
          </w:tcPr>
          <w:p w14:paraId="2F30E8B3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报销单总金额不更新</w:t>
            </w:r>
          </w:p>
        </w:tc>
        <w:tc>
          <w:tcPr>
            <w:tcW w:w="1356" w:type="dxa"/>
          </w:tcPr>
          <w:p w14:paraId="025BE0B7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2025-11-24</w:t>
            </w:r>
          </w:p>
        </w:tc>
        <w:tc>
          <w:tcPr>
            <w:tcW w:w="2207" w:type="dxa"/>
          </w:tcPr>
          <w:p w14:paraId="19C87D1D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claims/models.py</w:t>
            </w:r>
          </w:p>
        </w:tc>
        <w:tc>
          <w:tcPr>
            <w:tcW w:w="1117" w:type="dxa"/>
          </w:tcPr>
          <w:p w14:paraId="3B747098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已修复</w:t>
            </w:r>
          </w:p>
        </w:tc>
      </w:tr>
      <w:tr w:rsidR="002470BC" w14:paraId="0710B62A" w14:textId="77777777" w:rsidTr="00247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41CB3F9" w14:textId="77777777" w:rsidR="002470BC" w:rsidRDefault="00000000">
            <w:pPr>
              <w:spacing w:after="0" w:line="240" w:lineRule="auto"/>
            </w:pPr>
            <w:r>
              <w:t>#006</w:t>
            </w:r>
          </w:p>
        </w:tc>
        <w:tc>
          <w:tcPr>
            <w:tcW w:w="1405" w:type="dxa"/>
          </w:tcPr>
          <w:p w14:paraId="0C315D35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2025-11-24</w:t>
            </w:r>
          </w:p>
        </w:tc>
        <w:tc>
          <w:tcPr>
            <w:tcW w:w="870" w:type="dxa"/>
          </w:tcPr>
          <w:p w14:paraId="5CD17692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1577" w:type="dxa"/>
          </w:tcPr>
          <w:p w14:paraId="6ABEA158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删除明细后总金额未更新</w:t>
            </w:r>
          </w:p>
        </w:tc>
        <w:tc>
          <w:tcPr>
            <w:tcW w:w="1356" w:type="dxa"/>
          </w:tcPr>
          <w:p w14:paraId="2E4092CC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2025-11-24</w:t>
            </w:r>
          </w:p>
        </w:tc>
        <w:tc>
          <w:tcPr>
            <w:tcW w:w="2207" w:type="dxa"/>
          </w:tcPr>
          <w:p w14:paraId="7E4C702D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claims/models.py</w:t>
            </w:r>
          </w:p>
        </w:tc>
        <w:tc>
          <w:tcPr>
            <w:tcW w:w="1117" w:type="dxa"/>
          </w:tcPr>
          <w:p w14:paraId="557866E8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已修复</w:t>
            </w:r>
          </w:p>
        </w:tc>
      </w:tr>
      <w:tr w:rsidR="002470BC" w14:paraId="566A2391" w14:textId="77777777" w:rsidTr="00247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729219B" w14:textId="77777777" w:rsidR="002470BC" w:rsidRDefault="00000000">
            <w:pPr>
              <w:spacing w:after="0" w:line="240" w:lineRule="auto"/>
            </w:pPr>
            <w:r>
              <w:t>#007</w:t>
            </w:r>
          </w:p>
        </w:tc>
        <w:tc>
          <w:tcPr>
            <w:tcW w:w="1405" w:type="dxa"/>
          </w:tcPr>
          <w:p w14:paraId="6FFB018F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2025-11-25</w:t>
            </w:r>
          </w:p>
        </w:tc>
        <w:tc>
          <w:tcPr>
            <w:tcW w:w="870" w:type="dxa"/>
          </w:tcPr>
          <w:p w14:paraId="0B77CB61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1577" w:type="dxa"/>
          </w:tcPr>
          <w:p w14:paraId="0DC2089B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负责人无法查看本部门报销单</w:t>
            </w:r>
          </w:p>
        </w:tc>
        <w:tc>
          <w:tcPr>
            <w:tcW w:w="1356" w:type="dxa"/>
          </w:tcPr>
          <w:p w14:paraId="67D0D6E8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2025-11-25</w:t>
            </w:r>
          </w:p>
        </w:tc>
        <w:tc>
          <w:tcPr>
            <w:tcW w:w="2207" w:type="dxa"/>
          </w:tcPr>
          <w:p w14:paraId="51D16FC0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claims/views.py</w:t>
            </w:r>
          </w:p>
        </w:tc>
        <w:tc>
          <w:tcPr>
            <w:tcW w:w="1117" w:type="dxa"/>
          </w:tcPr>
          <w:p w14:paraId="6AB9010C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已修复</w:t>
            </w:r>
          </w:p>
        </w:tc>
      </w:tr>
      <w:tr w:rsidR="002470BC" w14:paraId="2334E85E" w14:textId="77777777" w:rsidTr="00247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0E35555" w14:textId="77777777" w:rsidR="002470BC" w:rsidRDefault="00000000">
            <w:pPr>
              <w:spacing w:after="0" w:line="240" w:lineRule="auto"/>
            </w:pPr>
            <w:r>
              <w:t>#008</w:t>
            </w:r>
          </w:p>
        </w:tc>
        <w:tc>
          <w:tcPr>
            <w:tcW w:w="1405" w:type="dxa"/>
          </w:tcPr>
          <w:p w14:paraId="6C4D67AE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2025-11-25</w:t>
            </w:r>
          </w:p>
        </w:tc>
        <w:tc>
          <w:tcPr>
            <w:tcW w:w="870" w:type="dxa"/>
          </w:tcPr>
          <w:p w14:paraId="708F7B30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1577" w:type="dxa"/>
          </w:tcPr>
          <w:p w14:paraId="4B75DFBE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已驳回报销单无法编辑</w:t>
            </w:r>
          </w:p>
        </w:tc>
        <w:tc>
          <w:tcPr>
            <w:tcW w:w="1356" w:type="dxa"/>
          </w:tcPr>
          <w:p w14:paraId="041546E1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2025-11-25</w:t>
            </w:r>
          </w:p>
        </w:tc>
        <w:tc>
          <w:tcPr>
            <w:tcW w:w="2207" w:type="dxa"/>
          </w:tcPr>
          <w:p w14:paraId="3F4CEAD3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claims/views.py</w:t>
            </w:r>
          </w:p>
        </w:tc>
        <w:tc>
          <w:tcPr>
            <w:tcW w:w="1117" w:type="dxa"/>
          </w:tcPr>
          <w:p w14:paraId="04D96644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已修复</w:t>
            </w:r>
          </w:p>
        </w:tc>
      </w:tr>
      <w:tr w:rsidR="002470BC" w14:paraId="7968B5BA" w14:textId="77777777" w:rsidTr="00247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FC31153" w14:textId="77777777" w:rsidR="002470BC" w:rsidRDefault="00000000">
            <w:pPr>
              <w:spacing w:after="0" w:line="240" w:lineRule="auto"/>
            </w:pPr>
            <w:r>
              <w:t>#009</w:t>
            </w:r>
          </w:p>
        </w:tc>
        <w:tc>
          <w:tcPr>
            <w:tcW w:w="1405" w:type="dxa"/>
          </w:tcPr>
          <w:p w14:paraId="397C7951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2025-11-25</w:t>
            </w:r>
          </w:p>
        </w:tc>
        <w:tc>
          <w:tcPr>
            <w:tcW w:w="870" w:type="dxa"/>
          </w:tcPr>
          <w:p w14:paraId="7746DBEF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1577" w:type="dxa"/>
          </w:tcPr>
          <w:p w14:paraId="747052E9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报销单详情权限检查错误</w:t>
            </w:r>
          </w:p>
        </w:tc>
        <w:tc>
          <w:tcPr>
            <w:tcW w:w="1356" w:type="dxa"/>
          </w:tcPr>
          <w:p w14:paraId="1429B4DA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2025-11-25</w:t>
            </w:r>
          </w:p>
        </w:tc>
        <w:tc>
          <w:tcPr>
            <w:tcW w:w="2207" w:type="dxa"/>
          </w:tcPr>
          <w:p w14:paraId="1F0BBA95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claims/views.py</w:t>
            </w:r>
          </w:p>
        </w:tc>
        <w:tc>
          <w:tcPr>
            <w:tcW w:w="1117" w:type="dxa"/>
          </w:tcPr>
          <w:p w14:paraId="2001A020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已修复</w:t>
            </w:r>
          </w:p>
        </w:tc>
      </w:tr>
      <w:tr w:rsidR="002470BC" w14:paraId="42B5DAB8" w14:textId="77777777" w:rsidTr="00247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1109310" w14:textId="77777777" w:rsidR="002470BC" w:rsidRDefault="00000000">
            <w:pPr>
              <w:spacing w:after="0" w:line="240" w:lineRule="auto"/>
            </w:pPr>
            <w:r>
              <w:t>#010</w:t>
            </w:r>
          </w:p>
        </w:tc>
        <w:tc>
          <w:tcPr>
            <w:tcW w:w="1405" w:type="dxa"/>
          </w:tcPr>
          <w:p w14:paraId="33E69545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2025-11-26</w:t>
            </w:r>
          </w:p>
        </w:tc>
        <w:tc>
          <w:tcPr>
            <w:tcW w:w="870" w:type="dxa"/>
          </w:tcPr>
          <w:p w14:paraId="2FF94458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1577" w:type="dxa"/>
          </w:tcPr>
          <w:p w14:paraId="08BFBA5D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文件上传大小限制未配置</w:t>
            </w:r>
          </w:p>
        </w:tc>
        <w:tc>
          <w:tcPr>
            <w:tcW w:w="1356" w:type="dxa"/>
          </w:tcPr>
          <w:p w14:paraId="3E5D45D2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2025-11-26</w:t>
            </w:r>
          </w:p>
        </w:tc>
        <w:tc>
          <w:tcPr>
            <w:tcW w:w="2207" w:type="dxa"/>
          </w:tcPr>
          <w:p w14:paraId="1B4C606F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reimbursement_system/settings.py</w:t>
            </w:r>
          </w:p>
        </w:tc>
        <w:tc>
          <w:tcPr>
            <w:tcW w:w="1117" w:type="dxa"/>
          </w:tcPr>
          <w:p w14:paraId="5C1C3F51" w14:textId="77777777" w:rsidR="002470BC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已修复</w:t>
            </w:r>
          </w:p>
        </w:tc>
      </w:tr>
    </w:tbl>
    <w:p w14:paraId="5594ABF2" w14:textId="77777777" w:rsidR="002470BC" w:rsidRDefault="00000000">
      <w:r>
        <w:br w:type="page"/>
      </w:r>
    </w:p>
    <w:p w14:paraId="43953A5B" w14:textId="77777777" w:rsidR="002470BC" w:rsidRDefault="00000000">
      <w:pPr>
        <w:pStyle w:val="1"/>
        <w:rPr>
          <w:color w:val="auto"/>
        </w:rPr>
      </w:pPr>
      <w:r>
        <w:rPr>
          <w:color w:val="auto"/>
        </w:rPr>
        <w:lastRenderedPageBreak/>
        <w:t xml:space="preserve">3. </w:t>
      </w:r>
      <w:r>
        <w:rPr>
          <w:color w:val="auto"/>
        </w:rPr>
        <w:t>详细</w:t>
      </w:r>
      <w:r>
        <w:rPr>
          <w:color w:val="auto"/>
        </w:rPr>
        <w:t xml:space="preserve"> Bug </w:t>
      </w:r>
      <w:r>
        <w:rPr>
          <w:color w:val="auto"/>
        </w:rPr>
        <w:t>记录</w:t>
      </w:r>
    </w:p>
    <w:p w14:paraId="4EEC8DEC" w14:textId="77777777" w:rsidR="002470BC" w:rsidRDefault="00000000">
      <w:pPr>
        <w:pStyle w:val="21"/>
        <w:rPr>
          <w:color w:val="auto"/>
        </w:rPr>
      </w:pPr>
      <w:r>
        <w:rPr>
          <w:color w:val="auto"/>
        </w:rPr>
        <w:t xml:space="preserve">#005 - </w:t>
      </w:r>
      <w:r>
        <w:rPr>
          <w:color w:val="auto"/>
        </w:rPr>
        <w:t>报销单总金额不更新</w:t>
      </w:r>
    </w:p>
    <w:p w14:paraId="640D80E8" w14:textId="77777777" w:rsidR="002470BC" w:rsidRDefault="00000000">
      <w:r>
        <w:t>发现时间：</w:t>
      </w:r>
      <w:r>
        <w:t>2025-11-24</w:t>
      </w:r>
    </w:p>
    <w:p w14:paraId="75172CE1" w14:textId="77777777" w:rsidR="002470BC" w:rsidRDefault="00000000">
      <w:r>
        <w:t>严重程度：中</w:t>
      </w:r>
    </w:p>
    <w:p w14:paraId="1521A376" w14:textId="77777777" w:rsidR="002470BC" w:rsidRDefault="00000000">
      <w:r>
        <w:rPr>
          <w:b/>
        </w:rPr>
        <w:t>问题描述</w:t>
      </w:r>
      <w:r>
        <w:rPr>
          <w:b/>
        </w:rPr>
        <w:t xml:space="preserve">: </w:t>
      </w:r>
      <w:r>
        <w:t>添加或修改物品明细后，报销单总金额没有自动更新。</w:t>
      </w:r>
    </w:p>
    <w:p w14:paraId="468892C0" w14:textId="77777777" w:rsidR="002470BC" w:rsidRDefault="00000000">
      <w:r>
        <w:rPr>
          <w:b/>
        </w:rPr>
        <w:t>复现步骤</w:t>
      </w:r>
      <w:r>
        <w:rPr>
          <w:b/>
        </w:rPr>
        <w:t xml:space="preserve">: </w:t>
      </w:r>
      <w:r>
        <w:t xml:space="preserve">1) </w:t>
      </w:r>
      <w:r>
        <w:t>创建报销单并添加物品明细；</w:t>
      </w:r>
      <w:r>
        <w:t xml:space="preserve">2) </w:t>
      </w:r>
      <w:r>
        <w:t>保存后查看总金额；</w:t>
      </w:r>
      <w:r>
        <w:t xml:space="preserve">3) </w:t>
      </w:r>
      <w:r>
        <w:t>发现总金额为</w:t>
      </w:r>
      <w:r>
        <w:t>0</w:t>
      </w:r>
      <w:r>
        <w:t>或旧值。</w:t>
      </w:r>
    </w:p>
    <w:p w14:paraId="0072A207" w14:textId="77777777" w:rsidR="002470BC" w:rsidRDefault="00000000">
      <w:r>
        <w:rPr>
          <w:b/>
        </w:rPr>
        <w:t>根本原因</w:t>
      </w:r>
      <w:r>
        <w:rPr>
          <w:b/>
        </w:rPr>
        <w:t xml:space="preserve">: </w:t>
      </w:r>
      <w:r>
        <w:t xml:space="preserve">ReimbursementItem.save() </w:t>
      </w:r>
      <w:r>
        <w:t>方法中忘记调用</w:t>
      </w:r>
      <w:r>
        <w:t xml:space="preserve"> reimbursement.calculate_total()</w:t>
      </w:r>
      <w:r>
        <w:t>，导致父对象金额未更新。</w:t>
      </w:r>
    </w:p>
    <w:p w14:paraId="48BE8497" w14:textId="77777777" w:rsidR="002470BC" w:rsidRDefault="00000000">
      <w:r>
        <w:rPr>
          <w:b/>
        </w:rPr>
        <w:t>修复方案</w:t>
      </w:r>
      <w:r>
        <w:rPr>
          <w:b/>
        </w:rPr>
        <w:t xml:space="preserve">: </w:t>
      </w:r>
      <w:r>
        <w:t>在</w:t>
      </w:r>
      <w:r>
        <w:t xml:space="preserve"> ReimbursementItem.save() </w:t>
      </w:r>
      <w:r>
        <w:t>中保存后调用</w:t>
      </w:r>
      <w:r>
        <w:t xml:space="preserve"> self.reimbursement.calculate_total() </w:t>
      </w:r>
      <w:r>
        <w:t>并保存</w:t>
      </w:r>
      <w:r>
        <w:t xml:space="preserve"> reimbursement</w:t>
      </w:r>
      <w:r>
        <w:t>。</w:t>
      </w:r>
    </w:p>
    <w:p w14:paraId="4FF1687A" w14:textId="77777777" w:rsidR="002470BC" w:rsidRDefault="00000000">
      <w:r>
        <w:rPr>
          <w:b/>
        </w:rPr>
        <w:t>修复时间</w:t>
      </w:r>
      <w:r>
        <w:rPr>
          <w:b/>
        </w:rPr>
        <w:t xml:space="preserve">: </w:t>
      </w:r>
      <w:r>
        <w:t>2025-11-24</w:t>
      </w:r>
    </w:p>
    <w:p w14:paraId="7B41EA88" w14:textId="77777777" w:rsidR="002470BC" w:rsidRDefault="00000000">
      <w:r>
        <w:rPr>
          <w:b/>
        </w:rPr>
        <w:t>修复文件</w:t>
      </w:r>
      <w:r>
        <w:rPr>
          <w:b/>
        </w:rPr>
        <w:t xml:space="preserve">: </w:t>
      </w:r>
      <w:r>
        <w:t xml:space="preserve">claims/models.py (ReimbursementItem </w:t>
      </w:r>
      <w:r>
        <w:t>类</w:t>
      </w:r>
      <w:r>
        <w:t>)</w:t>
      </w:r>
    </w:p>
    <w:p w14:paraId="2ACF57EC" w14:textId="77777777" w:rsidR="002470BC" w:rsidRDefault="00000000">
      <w:r>
        <w:rPr>
          <w:b/>
        </w:rPr>
        <w:t>状态</w:t>
      </w:r>
      <w:r>
        <w:rPr>
          <w:b/>
        </w:rPr>
        <w:t xml:space="preserve">: </w:t>
      </w:r>
      <w:r>
        <w:t>已修复</w:t>
      </w:r>
    </w:p>
    <w:p w14:paraId="6F6CBD97" w14:textId="77777777" w:rsidR="002470BC" w:rsidRDefault="00000000">
      <w:pPr>
        <w:pStyle w:val="21"/>
        <w:rPr>
          <w:color w:val="auto"/>
        </w:rPr>
      </w:pPr>
      <w:r>
        <w:rPr>
          <w:color w:val="auto"/>
        </w:rPr>
        <w:t xml:space="preserve">#006 - </w:t>
      </w:r>
      <w:r>
        <w:rPr>
          <w:color w:val="auto"/>
        </w:rPr>
        <w:t>删除明细后总金额未更新</w:t>
      </w:r>
    </w:p>
    <w:p w14:paraId="39B24749" w14:textId="77777777" w:rsidR="002470BC" w:rsidRDefault="00000000">
      <w:r>
        <w:t>发现时间：</w:t>
      </w:r>
      <w:r>
        <w:t>2025-11-24</w:t>
      </w:r>
    </w:p>
    <w:p w14:paraId="0765980F" w14:textId="77777777" w:rsidR="002470BC" w:rsidRDefault="00000000">
      <w:r>
        <w:t>严重程度：中</w:t>
      </w:r>
    </w:p>
    <w:p w14:paraId="5F873770" w14:textId="77777777" w:rsidR="002470BC" w:rsidRDefault="00000000">
      <w:r>
        <w:rPr>
          <w:b/>
        </w:rPr>
        <w:t>问题描述</w:t>
      </w:r>
      <w:r>
        <w:rPr>
          <w:b/>
        </w:rPr>
        <w:t xml:space="preserve">: </w:t>
      </w:r>
      <w:r>
        <w:t>删除物品明细后，报销单总金额没有重新计算。</w:t>
      </w:r>
    </w:p>
    <w:p w14:paraId="6166A22C" w14:textId="77777777" w:rsidR="002470BC" w:rsidRDefault="00000000">
      <w:r>
        <w:rPr>
          <w:b/>
        </w:rPr>
        <w:t>复现步骤</w:t>
      </w:r>
      <w:r>
        <w:rPr>
          <w:b/>
        </w:rPr>
        <w:t xml:space="preserve">: </w:t>
      </w:r>
      <w:r>
        <w:t xml:space="preserve">1) </w:t>
      </w:r>
      <w:r>
        <w:t>创建包含多个明细的报销单；</w:t>
      </w:r>
      <w:r>
        <w:t xml:space="preserve">2) </w:t>
      </w:r>
      <w:r>
        <w:t>删除其中一个明细；</w:t>
      </w:r>
      <w:r>
        <w:t xml:space="preserve">3) </w:t>
      </w:r>
      <w:r>
        <w:t>查看总金额，发现未更新。</w:t>
      </w:r>
    </w:p>
    <w:p w14:paraId="39684DB3" w14:textId="77777777" w:rsidR="002470BC" w:rsidRDefault="00000000">
      <w:r>
        <w:rPr>
          <w:b/>
        </w:rPr>
        <w:t>根本原因</w:t>
      </w:r>
      <w:r>
        <w:rPr>
          <w:b/>
        </w:rPr>
        <w:t xml:space="preserve">: </w:t>
      </w:r>
      <w:r>
        <w:t xml:space="preserve">ReimbursementItem.delete() </w:t>
      </w:r>
      <w:r>
        <w:t>方法中没有在删除后调用</w:t>
      </w:r>
      <w:r>
        <w:t xml:space="preserve"> reimbursement.calculate_total()</w:t>
      </w:r>
      <w:r>
        <w:t>。</w:t>
      </w:r>
    </w:p>
    <w:p w14:paraId="71798C17" w14:textId="77777777" w:rsidR="002470BC" w:rsidRDefault="00000000">
      <w:r>
        <w:rPr>
          <w:b/>
        </w:rPr>
        <w:lastRenderedPageBreak/>
        <w:t>修复方案</w:t>
      </w:r>
      <w:r>
        <w:rPr>
          <w:b/>
        </w:rPr>
        <w:t xml:space="preserve">: </w:t>
      </w:r>
      <w:r>
        <w:t>在</w:t>
      </w:r>
      <w:r>
        <w:t xml:space="preserve"> delete() </w:t>
      </w:r>
      <w:r>
        <w:t>中先保存</w:t>
      </w:r>
      <w:r>
        <w:t xml:space="preserve"> reimbursement </w:t>
      </w:r>
      <w:r>
        <w:t>引用，执行</w:t>
      </w:r>
      <w:r>
        <w:t xml:space="preserve"> super().delete() </w:t>
      </w:r>
      <w:r>
        <w:t>后调用</w:t>
      </w:r>
      <w:r>
        <w:t xml:space="preserve"> reimbursement.calculate_total() </w:t>
      </w:r>
      <w:r>
        <w:t>并保存。</w:t>
      </w:r>
    </w:p>
    <w:p w14:paraId="5F0033CF" w14:textId="77777777" w:rsidR="002470BC" w:rsidRDefault="00000000">
      <w:r>
        <w:rPr>
          <w:b/>
        </w:rPr>
        <w:t>修复时间</w:t>
      </w:r>
      <w:r>
        <w:rPr>
          <w:b/>
        </w:rPr>
        <w:t xml:space="preserve">: </w:t>
      </w:r>
      <w:r>
        <w:t>2025-11-24</w:t>
      </w:r>
    </w:p>
    <w:p w14:paraId="25D063F1" w14:textId="77777777" w:rsidR="002470BC" w:rsidRDefault="00000000">
      <w:r>
        <w:rPr>
          <w:b/>
        </w:rPr>
        <w:t>修复文件</w:t>
      </w:r>
      <w:r>
        <w:rPr>
          <w:b/>
        </w:rPr>
        <w:t xml:space="preserve">: </w:t>
      </w:r>
      <w:r>
        <w:t xml:space="preserve">claims/models.py (ReimbursementItem </w:t>
      </w:r>
      <w:r>
        <w:t>类</w:t>
      </w:r>
      <w:r>
        <w:t>)</w:t>
      </w:r>
    </w:p>
    <w:p w14:paraId="4696E2ED" w14:textId="77777777" w:rsidR="002470BC" w:rsidRDefault="00000000">
      <w:r>
        <w:rPr>
          <w:b/>
        </w:rPr>
        <w:t>状态</w:t>
      </w:r>
      <w:r>
        <w:rPr>
          <w:b/>
        </w:rPr>
        <w:t xml:space="preserve">: </w:t>
      </w:r>
      <w:r>
        <w:t>已修复</w:t>
      </w:r>
    </w:p>
    <w:p w14:paraId="258C77CA" w14:textId="77777777" w:rsidR="002470BC" w:rsidRDefault="00000000">
      <w:pPr>
        <w:pStyle w:val="21"/>
        <w:rPr>
          <w:color w:val="auto"/>
        </w:rPr>
      </w:pPr>
      <w:r>
        <w:rPr>
          <w:color w:val="auto"/>
        </w:rPr>
        <w:t xml:space="preserve">#007 - </w:t>
      </w:r>
      <w:r>
        <w:rPr>
          <w:color w:val="auto"/>
        </w:rPr>
        <w:t>负责人无法查看本部门报销单</w:t>
      </w:r>
    </w:p>
    <w:p w14:paraId="18DC441F" w14:textId="77777777" w:rsidR="002470BC" w:rsidRDefault="00000000">
      <w:r>
        <w:t>发现时间：</w:t>
      </w:r>
      <w:r>
        <w:t>2025-11-25</w:t>
      </w:r>
    </w:p>
    <w:p w14:paraId="552E1487" w14:textId="77777777" w:rsidR="002470BC" w:rsidRDefault="00000000">
      <w:r>
        <w:t>严重程度：高</w:t>
      </w:r>
    </w:p>
    <w:p w14:paraId="63D672E1" w14:textId="77777777" w:rsidR="002470BC" w:rsidRDefault="00000000">
      <w:r>
        <w:rPr>
          <w:b/>
        </w:rPr>
        <w:t>问题描述</w:t>
      </w:r>
      <w:r>
        <w:rPr>
          <w:b/>
        </w:rPr>
        <w:t xml:space="preserve">: </w:t>
      </w:r>
      <w:r>
        <w:t>报销负责人登录后仪表盘为空，看不到本部门的报销单。</w:t>
      </w:r>
    </w:p>
    <w:p w14:paraId="35021AE6" w14:textId="77777777" w:rsidR="002470BC" w:rsidRDefault="00000000">
      <w:r>
        <w:rPr>
          <w:b/>
        </w:rPr>
        <w:t>复现步骤</w:t>
      </w:r>
      <w:r>
        <w:rPr>
          <w:b/>
        </w:rPr>
        <w:t xml:space="preserve">: </w:t>
      </w:r>
      <w:r>
        <w:t xml:space="preserve">1) </w:t>
      </w:r>
      <w:r>
        <w:t>以报销负责人身份登录；</w:t>
      </w:r>
      <w:r>
        <w:t xml:space="preserve">2) </w:t>
      </w:r>
      <w:r>
        <w:t>查看仪表盘；</w:t>
      </w:r>
      <w:r>
        <w:t xml:space="preserve">3) </w:t>
      </w:r>
      <w:r>
        <w:t>发现没有报销单列表。</w:t>
      </w:r>
    </w:p>
    <w:p w14:paraId="2CCEB861" w14:textId="77777777" w:rsidR="002470BC" w:rsidRDefault="00000000">
      <w:r>
        <w:rPr>
          <w:b/>
        </w:rPr>
        <w:t>根本原因</w:t>
      </w:r>
      <w:r>
        <w:rPr>
          <w:b/>
        </w:rPr>
        <w:t xml:space="preserve">: </w:t>
      </w:r>
      <w:r>
        <w:t xml:space="preserve">dashboard </w:t>
      </w:r>
      <w:r>
        <w:t>视图仅检查了</w:t>
      </w:r>
      <w:r>
        <w:t xml:space="preserve"> organization </w:t>
      </w:r>
      <w:r>
        <w:t>字段，有些负责人</w:t>
      </w:r>
      <w:r>
        <w:t xml:space="preserve"> profile </w:t>
      </w:r>
      <w:r>
        <w:t>的</w:t>
      </w:r>
      <w:r>
        <w:t xml:space="preserve"> organization </w:t>
      </w:r>
      <w:r>
        <w:t>为空，导致查询不到。</w:t>
      </w:r>
    </w:p>
    <w:p w14:paraId="11843E61" w14:textId="77777777" w:rsidR="002470BC" w:rsidRDefault="00000000">
      <w:r>
        <w:rPr>
          <w:b/>
        </w:rPr>
        <w:t>修复方案</w:t>
      </w:r>
      <w:r>
        <w:rPr>
          <w:b/>
        </w:rPr>
        <w:t xml:space="preserve">: </w:t>
      </w:r>
      <w:r>
        <w:t>修改</w:t>
      </w:r>
      <w:r>
        <w:t xml:space="preserve"> dashboard </w:t>
      </w:r>
      <w:r>
        <w:t>逻辑：优先使用</w:t>
      </w:r>
      <w:r>
        <w:t xml:space="preserve"> organization </w:t>
      </w:r>
      <w:r>
        <w:t>字段，若为空则回退到</w:t>
      </w:r>
      <w:r>
        <w:t xml:space="preserve"> department </w:t>
      </w:r>
      <w:r>
        <w:t>字段。</w:t>
      </w:r>
    </w:p>
    <w:p w14:paraId="1959BA40" w14:textId="77777777" w:rsidR="002470BC" w:rsidRDefault="00000000">
      <w:r>
        <w:rPr>
          <w:b/>
        </w:rPr>
        <w:t>修复时间</w:t>
      </w:r>
      <w:r>
        <w:rPr>
          <w:b/>
        </w:rPr>
        <w:t xml:space="preserve">: </w:t>
      </w:r>
      <w:r>
        <w:t>2025-11-25</w:t>
      </w:r>
    </w:p>
    <w:p w14:paraId="224AE6C5" w14:textId="77777777" w:rsidR="002470BC" w:rsidRDefault="00000000">
      <w:r>
        <w:rPr>
          <w:b/>
        </w:rPr>
        <w:t>修复文件</w:t>
      </w:r>
      <w:r>
        <w:rPr>
          <w:b/>
        </w:rPr>
        <w:t xml:space="preserve">: </w:t>
      </w:r>
      <w:r>
        <w:t xml:space="preserve">claims/views.py (dashboard </w:t>
      </w:r>
      <w:r>
        <w:t>函数</w:t>
      </w:r>
      <w:r>
        <w:t>)</w:t>
      </w:r>
    </w:p>
    <w:p w14:paraId="2E83CBEA" w14:textId="77777777" w:rsidR="002470BC" w:rsidRDefault="00000000">
      <w:r>
        <w:rPr>
          <w:b/>
        </w:rPr>
        <w:t>状态</w:t>
      </w:r>
      <w:r>
        <w:rPr>
          <w:b/>
        </w:rPr>
        <w:t xml:space="preserve">: </w:t>
      </w:r>
      <w:r>
        <w:t>已修复</w:t>
      </w:r>
    </w:p>
    <w:p w14:paraId="11329A44" w14:textId="77777777" w:rsidR="002470BC" w:rsidRDefault="00000000">
      <w:pPr>
        <w:pStyle w:val="21"/>
        <w:rPr>
          <w:color w:val="auto"/>
        </w:rPr>
      </w:pPr>
      <w:r>
        <w:rPr>
          <w:color w:val="auto"/>
        </w:rPr>
        <w:t xml:space="preserve">#008 - </w:t>
      </w:r>
      <w:r>
        <w:rPr>
          <w:color w:val="auto"/>
        </w:rPr>
        <w:t>已驳回报销单无法编辑</w:t>
      </w:r>
    </w:p>
    <w:p w14:paraId="5D54D667" w14:textId="77777777" w:rsidR="002470BC" w:rsidRDefault="00000000">
      <w:r>
        <w:t>发现时间：</w:t>
      </w:r>
      <w:r>
        <w:t>2025-11-25</w:t>
      </w:r>
    </w:p>
    <w:p w14:paraId="1AB213FF" w14:textId="77777777" w:rsidR="002470BC" w:rsidRDefault="00000000">
      <w:r>
        <w:t>严重程度：中</w:t>
      </w:r>
    </w:p>
    <w:p w14:paraId="3CB5EAAA" w14:textId="77777777" w:rsidR="002470BC" w:rsidRDefault="00000000">
      <w:r>
        <w:rPr>
          <w:b/>
        </w:rPr>
        <w:t>问题描述</w:t>
      </w:r>
      <w:r>
        <w:rPr>
          <w:b/>
        </w:rPr>
        <w:t xml:space="preserve">: </w:t>
      </w:r>
      <w:r>
        <w:t>被驳回的报销单应该允许申请人修改后重新提交，但编辑按钮不显示。</w:t>
      </w:r>
    </w:p>
    <w:p w14:paraId="29F84B1C" w14:textId="77777777" w:rsidR="002470BC" w:rsidRDefault="00000000">
      <w:r>
        <w:rPr>
          <w:b/>
        </w:rPr>
        <w:lastRenderedPageBreak/>
        <w:t>复现步骤</w:t>
      </w:r>
      <w:r>
        <w:rPr>
          <w:b/>
        </w:rPr>
        <w:t xml:space="preserve">: </w:t>
      </w:r>
      <w:r>
        <w:t xml:space="preserve">1) </w:t>
      </w:r>
      <w:r>
        <w:t>创建并提交报销单；</w:t>
      </w:r>
      <w:r>
        <w:t xml:space="preserve">2) </w:t>
      </w:r>
      <w:r>
        <w:t>负责人驳回；</w:t>
      </w:r>
      <w:r>
        <w:t xml:space="preserve">3) </w:t>
      </w:r>
      <w:r>
        <w:t>申请人查看详情，发现没有</w:t>
      </w:r>
      <w:r>
        <w:t>“</w:t>
      </w:r>
      <w:r>
        <w:t>修改</w:t>
      </w:r>
      <w:r>
        <w:t>”</w:t>
      </w:r>
      <w:r>
        <w:t>按钮。</w:t>
      </w:r>
    </w:p>
    <w:p w14:paraId="3566325C" w14:textId="77777777" w:rsidR="002470BC" w:rsidRDefault="00000000">
      <w:r>
        <w:rPr>
          <w:b/>
        </w:rPr>
        <w:t>根本原因</w:t>
      </w:r>
      <w:r>
        <w:rPr>
          <w:b/>
        </w:rPr>
        <w:t xml:space="preserve">: </w:t>
      </w:r>
      <w:r>
        <w:t xml:space="preserve">edit_reimbursement </w:t>
      </w:r>
      <w:r>
        <w:t>视图只允许</w:t>
      </w:r>
      <w:r>
        <w:t xml:space="preserve"> DRAFT </w:t>
      </w:r>
      <w:r>
        <w:t>状态的报销单编辑，未包含</w:t>
      </w:r>
      <w:r>
        <w:t xml:space="preserve"> REJECTED </w:t>
      </w:r>
      <w:r>
        <w:t>状态。</w:t>
      </w:r>
    </w:p>
    <w:p w14:paraId="2CA6CE50" w14:textId="77777777" w:rsidR="002470BC" w:rsidRDefault="00000000">
      <w:r>
        <w:rPr>
          <w:b/>
        </w:rPr>
        <w:t>修复方案</w:t>
      </w:r>
      <w:r>
        <w:rPr>
          <w:b/>
        </w:rPr>
        <w:t xml:space="preserve">: </w:t>
      </w:r>
      <w:r>
        <w:t>调整权限校验，允许状态为</w:t>
      </w:r>
      <w:r>
        <w:t xml:space="preserve"> DRAFT </w:t>
      </w:r>
      <w:r>
        <w:t>或</w:t>
      </w:r>
      <w:r>
        <w:t xml:space="preserve"> REJECTED </w:t>
      </w:r>
      <w:r>
        <w:t>的报销单被申请人编辑。</w:t>
      </w:r>
    </w:p>
    <w:p w14:paraId="16459334" w14:textId="77777777" w:rsidR="002470BC" w:rsidRDefault="00000000">
      <w:r>
        <w:rPr>
          <w:b/>
        </w:rPr>
        <w:t>修复时间</w:t>
      </w:r>
      <w:r>
        <w:rPr>
          <w:b/>
        </w:rPr>
        <w:t xml:space="preserve">: </w:t>
      </w:r>
      <w:r>
        <w:t>2025-11-25</w:t>
      </w:r>
    </w:p>
    <w:p w14:paraId="062CF7F4" w14:textId="77777777" w:rsidR="002470BC" w:rsidRDefault="00000000">
      <w:r>
        <w:rPr>
          <w:b/>
        </w:rPr>
        <w:t>修复文件</w:t>
      </w:r>
      <w:r>
        <w:rPr>
          <w:b/>
        </w:rPr>
        <w:t xml:space="preserve">: </w:t>
      </w:r>
      <w:r>
        <w:t xml:space="preserve">claims/views.py (edit_reimbursement </w:t>
      </w:r>
      <w:r>
        <w:t>函数</w:t>
      </w:r>
      <w:r>
        <w:t>)</w:t>
      </w:r>
    </w:p>
    <w:p w14:paraId="0630F8C0" w14:textId="77777777" w:rsidR="002470BC" w:rsidRDefault="00000000">
      <w:r>
        <w:rPr>
          <w:b/>
        </w:rPr>
        <w:t>状态</w:t>
      </w:r>
      <w:r>
        <w:rPr>
          <w:b/>
        </w:rPr>
        <w:t xml:space="preserve">: </w:t>
      </w:r>
      <w:r>
        <w:t>已修复</w:t>
      </w:r>
    </w:p>
    <w:p w14:paraId="1FC39E91" w14:textId="77777777" w:rsidR="002470BC" w:rsidRDefault="00000000">
      <w:pPr>
        <w:pStyle w:val="21"/>
        <w:rPr>
          <w:color w:val="auto"/>
        </w:rPr>
      </w:pPr>
      <w:r>
        <w:rPr>
          <w:color w:val="auto"/>
        </w:rPr>
        <w:t xml:space="preserve">#009 - </w:t>
      </w:r>
      <w:r>
        <w:rPr>
          <w:color w:val="auto"/>
        </w:rPr>
        <w:t>报销单详情权限检查错误</w:t>
      </w:r>
    </w:p>
    <w:p w14:paraId="2EA6D8B9" w14:textId="77777777" w:rsidR="002470BC" w:rsidRDefault="00000000">
      <w:r>
        <w:t>发现时间：</w:t>
      </w:r>
      <w:r>
        <w:t>2025-11-25</w:t>
      </w:r>
    </w:p>
    <w:p w14:paraId="51D505F3" w14:textId="77777777" w:rsidR="002470BC" w:rsidRDefault="00000000">
      <w:r>
        <w:t>严重程度：中</w:t>
      </w:r>
    </w:p>
    <w:p w14:paraId="745225D3" w14:textId="77777777" w:rsidR="002470BC" w:rsidRDefault="00000000">
      <w:r>
        <w:rPr>
          <w:b/>
        </w:rPr>
        <w:t>问题描述</w:t>
      </w:r>
      <w:r>
        <w:rPr>
          <w:b/>
        </w:rPr>
        <w:t xml:space="preserve">: </w:t>
      </w:r>
      <w:r>
        <w:t>同部门的负责人无法查看本部门报销单详情，提示</w:t>
      </w:r>
      <w:r>
        <w:t>“</w:t>
      </w:r>
      <w:r>
        <w:t>没有权限</w:t>
      </w:r>
      <w:r>
        <w:t>”</w:t>
      </w:r>
      <w:r>
        <w:t>。</w:t>
      </w:r>
    </w:p>
    <w:p w14:paraId="0E81F4BC" w14:textId="77777777" w:rsidR="002470BC" w:rsidRDefault="00000000">
      <w:r>
        <w:rPr>
          <w:b/>
        </w:rPr>
        <w:t>复现步骤</w:t>
      </w:r>
      <w:r>
        <w:rPr>
          <w:b/>
        </w:rPr>
        <w:t xml:space="preserve">: </w:t>
      </w:r>
      <w:r>
        <w:t xml:space="preserve">1) </w:t>
      </w:r>
      <w:r>
        <w:t>负责人</w:t>
      </w:r>
      <w:r>
        <w:t>A</w:t>
      </w:r>
      <w:r>
        <w:t>（文艺部）登录；</w:t>
      </w:r>
      <w:r>
        <w:t xml:space="preserve">2) </w:t>
      </w:r>
      <w:r>
        <w:t>尝试查看部门为</w:t>
      </w:r>
      <w:r>
        <w:t>“</w:t>
      </w:r>
      <w:r>
        <w:t>文艺部</w:t>
      </w:r>
      <w:r>
        <w:t>”</w:t>
      </w:r>
      <w:r>
        <w:t>的报销单详情；</w:t>
      </w:r>
      <w:r>
        <w:t xml:space="preserve">3) </w:t>
      </w:r>
      <w:r>
        <w:t>提示权限不足。</w:t>
      </w:r>
    </w:p>
    <w:p w14:paraId="2A96851F" w14:textId="77777777" w:rsidR="002470BC" w:rsidRDefault="00000000">
      <w:r>
        <w:rPr>
          <w:b/>
        </w:rPr>
        <w:t>根本原因</w:t>
      </w:r>
      <w:r>
        <w:rPr>
          <w:b/>
        </w:rPr>
        <w:t xml:space="preserve">: </w:t>
      </w:r>
      <w:r>
        <w:t>权限检查逻辑只判定</w:t>
      </w:r>
      <w:r>
        <w:t xml:space="preserve"> organization </w:t>
      </w:r>
      <w:r>
        <w:t>字段，未考虑</w:t>
      </w:r>
      <w:r>
        <w:t xml:space="preserve"> department </w:t>
      </w:r>
      <w:r>
        <w:t>字段导致误判。</w:t>
      </w:r>
    </w:p>
    <w:p w14:paraId="6B7DD245" w14:textId="77777777" w:rsidR="002470BC" w:rsidRDefault="00000000">
      <w:r>
        <w:rPr>
          <w:b/>
        </w:rPr>
        <w:t>修复方案</w:t>
      </w:r>
      <w:r>
        <w:rPr>
          <w:b/>
        </w:rPr>
        <w:t xml:space="preserve">: </w:t>
      </w:r>
      <w:r>
        <w:t>修改</w:t>
      </w:r>
      <w:r>
        <w:t xml:space="preserve"> reimbursement_detail </w:t>
      </w:r>
      <w:r>
        <w:t>中的权限检查：允许申请人本人或与申请人同部门的负责人访问。</w:t>
      </w:r>
    </w:p>
    <w:p w14:paraId="54F8A35E" w14:textId="77777777" w:rsidR="002470BC" w:rsidRDefault="00000000">
      <w:r>
        <w:rPr>
          <w:b/>
        </w:rPr>
        <w:t>修复时间</w:t>
      </w:r>
      <w:r>
        <w:rPr>
          <w:b/>
        </w:rPr>
        <w:t xml:space="preserve">: </w:t>
      </w:r>
      <w:r>
        <w:t>2025-11-25</w:t>
      </w:r>
    </w:p>
    <w:p w14:paraId="61A02231" w14:textId="77777777" w:rsidR="002470BC" w:rsidRDefault="00000000">
      <w:r>
        <w:rPr>
          <w:b/>
        </w:rPr>
        <w:t>修复文件</w:t>
      </w:r>
      <w:r>
        <w:rPr>
          <w:b/>
        </w:rPr>
        <w:t xml:space="preserve">: </w:t>
      </w:r>
      <w:r>
        <w:t xml:space="preserve">claims/views.py (reimbursement_detail </w:t>
      </w:r>
      <w:r>
        <w:t>函数</w:t>
      </w:r>
      <w:r>
        <w:t>)</w:t>
      </w:r>
    </w:p>
    <w:p w14:paraId="574C91DC" w14:textId="77777777" w:rsidR="002470BC" w:rsidRDefault="00000000">
      <w:r>
        <w:rPr>
          <w:b/>
        </w:rPr>
        <w:t>状态</w:t>
      </w:r>
      <w:r>
        <w:rPr>
          <w:b/>
        </w:rPr>
        <w:t xml:space="preserve">: </w:t>
      </w:r>
      <w:r>
        <w:t>已修复</w:t>
      </w:r>
    </w:p>
    <w:p w14:paraId="2F847984" w14:textId="77777777" w:rsidR="002470BC" w:rsidRDefault="00000000">
      <w:pPr>
        <w:pStyle w:val="21"/>
        <w:rPr>
          <w:color w:val="auto"/>
        </w:rPr>
      </w:pPr>
      <w:r>
        <w:rPr>
          <w:color w:val="auto"/>
        </w:rPr>
        <w:t xml:space="preserve">#010 - </w:t>
      </w:r>
      <w:r>
        <w:rPr>
          <w:color w:val="auto"/>
        </w:rPr>
        <w:t>文件上传大小限制未配置</w:t>
      </w:r>
    </w:p>
    <w:p w14:paraId="08369991" w14:textId="77777777" w:rsidR="002470BC" w:rsidRDefault="00000000">
      <w:r>
        <w:t>发现时间：</w:t>
      </w:r>
      <w:r>
        <w:t>2025-11-26</w:t>
      </w:r>
    </w:p>
    <w:p w14:paraId="31AE16A2" w14:textId="77777777" w:rsidR="002470BC" w:rsidRDefault="00000000">
      <w:r>
        <w:lastRenderedPageBreak/>
        <w:t>严重程度：低</w:t>
      </w:r>
    </w:p>
    <w:p w14:paraId="7EA71F36" w14:textId="77777777" w:rsidR="002470BC" w:rsidRDefault="00000000">
      <w:r>
        <w:rPr>
          <w:b/>
        </w:rPr>
        <w:t>问题描述</w:t>
      </w:r>
      <w:r>
        <w:rPr>
          <w:b/>
        </w:rPr>
        <w:t xml:space="preserve">: </w:t>
      </w:r>
      <w:r>
        <w:t>上传超大文件时页面报错，但错误信息不明确，用户体验差。</w:t>
      </w:r>
    </w:p>
    <w:p w14:paraId="6C655D11" w14:textId="77777777" w:rsidR="002470BC" w:rsidRDefault="00000000">
      <w:r>
        <w:rPr>
          <w:b/>
        </w:rPr>
        <w:t>复现步骤</w:t>
      </w:r>
      <w:r>
        <w:rPr>
          <w:b/>
        </w:rPr>
        <w:t xml:space="preserve">: </w:t>
      </w:r>
      <w:r>
        <w:t xml:space="preserve">1) </w:t>
      </w:r>
      <w:r>
        <w:t>尝试上传超过</w:t>
      </w:r>
      <w:r>
        <w:t xml:space="preserve"> 10MB </w:t>
      </w:r>
      <w:r>
        <w:t>的发票文件；</w:t>
      </w:r>
      <w:r>
        <w:t xml:space="preserve">2) </w:t>
      </w:r>
      <w:r>
        <w:t>页面报错且信息不明确。</w:t>
      </w:r>
    </w:p>
    <w:p w14:paraId="07B03829" w14:textId="77777777" w:rsidR="002470BC" w:rsidRDefault="00000000">
      <w:r>
        <w:rPr>
          <w:b/>
        </w:rPr>
        <w:t>根本原因</w:t>
      </w:r>
      <w:r>
        <w:rPr>
          <w:b/>
        </w:rPr>
        <w:t xml:space="preserve">: </w:t>
      </w:r>
      <w:r>
        <w:t xml:space="preserve">settings.py </w:t>
      </w:r>
      <w:r>
        <w:t>未配置上传大小限制与明确处理逻辑。</w:t>
      </w:r>
    </w:p>
    <w:p w14:paraId="0E672E6D" w14:textId="77777777" w:rsidR="002470BC" w:rsidRDefault="00000000">
      <w:r>
        <w:rPr>
          <w:b/>
        </w:rPr>
        <w:t>修复方案</w:t>
      </w:r>
      <w:r>
        <w:rPr>
          <w:b/>
        </w:rPr>
        <w:t xml:space="preserve">: </w:t>
      </w:r>
      <w:r>
        <w:t>在</w:t>
      </w:r>
      <w:r>
        <w:t xml:space="preserve"> reimbursement_system/settings.py </w:t>
      </w:r>
      <w:r>
        <w:t>中添加</w:t>
      </w:r>
      <w:r>
        <w:t xml:space="preserve"> FILE_UPLOAD_MAX_MEMORY_SIZE </w:t>
      </w:r>
      <w:r>
        <w:t>与</w:t>
      </w:r>
      <w:r>
        <w:t xml:space="preserve"> DATA_UPLOAD_MAX_MEMORY_SIZE</w:t>
      </w:r>
      <w:r>
        <w:t>，并在前端</w:t>
      </w:r>
      <w:r>
        <w:t>/</w:t>
      </w:r>
      <w:r>
        <w:t>后端增加友好提示。</w:t>
      </w:r>
    </w:p>
    <w:p w14:paraId="276CC18C" w14:textId="77777777" w:rsidR="002470BC" w:rsidRDefault="00000000">
      <w:r>
        <w:rPr>
          <w:b/>
        </w:rPr>
        <w:t>修复时间</w:t>
      </w:r>
      <w:r>
        <w:rPr>
          <w:b/>
        </w:rPr>
        <w:t xml:space="preserve">: </w:t>
      </w:r>
      <w:r>
        <w:t>2025-11-26</w:t>
      </w:r>
    </w:p>
    <w:p w14:paraId="1249E94F" w14:textId="77777777" w:rsidR="002470BC" w:rsidRDefault="00000000">
      <w:r>
        <w:rPr>
          <w:b/>
        </w:rPr>
        <w:t>修复文件</w:t>
      </w:r>
      <w:r>
        <w:rPr>
          <w:b/>
        </w:rPr>
        <w:t xml:space="preserve">: </w:t>
      </w:r>
      <w:r>
        <w:t>reimbursement_system/settings.py</w:t>
      </w:r>
    </w:p>
    <w:p w14:paraId="3888402F" w14:textId="77777777" w:rsidR="002470BC" w:rsidRDefault="00000000">
      <w:r>
        <w:rPr>
          <w:b/>
        </w:rPr>
        <w:t>状态</w:t>
      </w:r>
      <w:r>
        <w:rPr>
          <w:b/>
        </w:rPr>
        <w:t xml:space="preserve">: </w:t>
      </w:r>
      <w:r>
        <w:t>已修复</w:t>
      </w:r>
    </w:p>
    <w:p w14:paraId="5E1325A9" w14:textId="77777777" w:rsidR="002470BC" w:rsidRDefault="00000000">
      <w:r>
        <w:br w:type="page"/>
      </w:r>
    </w:p>
    <w:p w14:paraId="1F98B564" w14:textId="77777777" w:rsidR="002470BC" w:rsidRDefault="00000000">
      <w:pPr>
        <w:pStyle w:val="1"/>
        <w:rPr>
          <w:color w:val="auto"/>
        </w:rPr>
      </w:pPr>
      <w:r>
        <w:rPr>
          <w:color w:val="auto"/>
        </w:rPr>
        <w:lastRenderedPageBreak/>
        <w:t xml:space="preserve">4. </w:t>
      </w:r>
      <w:r>
        <w:rPr>
          <w:color w:val="auto"/>
        </w:rPr>
        <w:t>测试与验证</w:t>
      </w:r>
    </w:p>
    <w:p w14:paraId="40736D82" w14:textId="77777777" w:rsidR="002470BC" w:rsidRDefault="00000000">
      <w:r>
        <w:t>所有修复均已在本地开发环境（</w:t>
      </w:r>
      <w:r>
        <w:t>DEBUG=True</w:t>
      </w:r>
      <w:r>
        <w:t>）完成基本回归测试，测试要点包括：</w:t>
      </w:r>
    </w:p>
    <w:p w14:paraId="273CE633" w14:textId="77777777" w:rsidR="002470BC" w:rsidRDefault="00000000">
      <w:r>
        <w:t xml:space="preserve">• </w:t>
      </w:r>
      <w:r>
        <w:t>创建</w:t>
      </w:r>
      <w:r>
        <w:t>/</w:t>
      </w:r>
      <w:r>
        <w:t>编辑</w:t>
      </w:r>
      <w:r>
        <w:t>/</w:t>
      </w:r>
      <w:r>
        <w:t>删除明细后检查报销单总金额是否正确更新。</w:t>
      </w:r>
    </w:p>
    <w:p w14:paraId="6658016D" w14:textId="77777777" w:rsidR="002470BC" w:rsidRDefault="00000000">
      <w:r>
        <w:t xml:space="preserve">• </w:t>
      </w:r>
      <w:r>
        <w:t>负责人登录检查仪表盘能否查看本部门报销单（含</w:t>
      </w:r>
      <w:r>
        <w:t xml:space="preserve"> organization </w:t>
      </w:r>
      <w:r>
        <w:t>为空的情况）。</w:t>
      </w:r>
    </w:p>
    <w:p w14:paraId="593B96B3" w14:textId="77777777" w:rsidR="002470BC" w:rsidRDefault="00000000">
      <w:r>
        <w:t xml:space="preserve">• </w:t>
      </w:r>
      <w:r>
        <w:t>被驳回报销单申请人能否编辑并重新提交。</w:t>
      </w:r>
    </w:p>
    <w:p w14:paraId="5E1144A4" w14:textId="77777777" w:rsidR="002470BC" w:rsidRDefault="00000000">
      <w:r>
        <w:t xml:space="preserve">• </w:t>
      </w:r>
      <w:r>
        <w:t>报销单详情的权限检查（申请人或同部门负责人可查看）。</w:t>
      </w:r>
    </w:p>
    <w:p w14:paraId="57832BD5" w14:textId="77777777" w:rsidR="002470BC" w:rsidRDefault="00000000">
      <w:r>
        <w:t xml:space="preserve">• </w:t>
      </w:r>
      <w:r>
        <w:t>上传超过限制的文件时给出明确错误提示。</w:t>
      </w:r>
    </w:p>
    <w:p w14:paraId="5E356591" w14:textId="77777777" w:rsidR="002470BC" w:rsidRDefault="00000000">
      <w:pPr>
        <w:pStyle w:val="1"/>
        <w:rPr>
          <w:color w:val="auto"/>
        </w:rPr>
      </w:pPr>
      <w:r>
        <w:rPr>
          <w:color w:val="auto"/>
        </w:rPr>
        <w:t xml:space="preserve">5. </w:t>
      </w:r>
      <w:r>
        <w:rPr>
          <w:color w:val="auto"/>
        </w:rPr>
        <w:t>后续建议与注意事项</w:t>
      </w:r>
    </w:p>
    <w:p w14:paraId="418647B0" w14:textId="77777777" w:rsidR="002470BC" w:rsidRDefault="00000000">
      <w:r>
        <w:t>为减少此类问题，建议：</w:t>
      </w:r>
    </w:p>
    <w:p w14:paraId="577906E0" w14:textId="77777777" w:rsidR="002470BC" w:rsidRDefault="00000000">
      <w:r>
        <w:t xml:space="preserve">• </w:t>
      </w:r>
      <w:r>
        <w:t>为</w:t>
      </w:r>
      <w:r>
        <w:t xml:space="preserve"> Reimbursement </w:t>
      </w:r>
      <w:r>
        <w:t>相关的金额计算编写单元测试，包括添加</w:t>
      </w:r>
      <w:r>
        <w:t>/</w:t>
      </w:r>
      <w:r>
        <w:t>修改</w:t>
      </w:r>
      <w:r>
        <w:t>/</w:t>
      </w:r>
      <w:r>
        <w:t>删除明细后的断言。</w:t>
      </w:r>
    </w:p>
    <w:p w14:paraId="59099458" w14:textId="77777777" w:rsidR="002470BC" w:rsidRDefault="00000000">
      <w:r>
        <w:t xml:space="preserve">• </w:t>
      </w:r>
      <w:r>
        <w:t>在关键权限分支上编写视图层测试，确保不同用户角色（申请人、负责人、管理员）访问控制正确。</w:t>
      </w:r>
    </w:p>
    <w:p w14:paraId="5F8CCD0F" w14:textId="77777777" w:rsidR="002470BC" w:rsidRDefault="00000000">
      <w:r>
        <w:t xml:space="preserve">• </w:t>
      </w:r>
      <w:r>
        <w:t>对文件上传增加前端校验（文件大小与类型）并在后端做最终校验与友好错误返回。</w:t>
      </w:r>
    </w:p>
    <w:p w14:paraId="37A3912A" w14:textId="77777777" w:rsidR="002470BC" w:rsidRDefault="00000000">
      <w:r>
        <w:t xml:space="preserve">• </w:t>
      </w:r>
      <w:r>
        <w:t>添加审计日志（谁在何时对报销单做了何种修改），便于事后排查。</w:t>
      </w:r>
    </w:p>
    <w:p w14:paraId="1904D47F" w14:textId="77777777" w:rsidR="002470BC" w:rsidRDefault="00000000">
      <w:r>
        <w:t xml:space="preserve">• </w:t>
      </w:r>
      <w:r>
        <w:t>在合并到主分支前使用</w:t>
      </w:r>
      <w:r>
        <w:t xml:space="preserve"> CI </w:t>
      </w:r>
      <w:r>
        <w:t>运行自动化测试。</w:t>
      </w:r>
    </w:p>
    <w:p w14:paraId="6958D69D" w14:textId="77777777" w:rsidR="002470BC" w:rsidRDefault="00000000">
      <w:r>
        <w:br w:type="page"/>
      </w:r>
    </w:p>
    <w:p w14:paraId="102E3402" w14:textId="77777777" w:rsidR="002470BC" w:rsidRDefault="00000000">
      <w:pPr>
        <w:pStyle w:val="1"/>
        <w:rPr>
          <w:color w:val="auto"/>
        </w:rPr>
      </w:pPr>
      <w:r>
        <w:rPr>
          <w:color w:val="auto"/>
        </w:rPr>
        <w:lastRenderedPageBreak/>
        <w:t>附录：相关修改文件清单</w:t>
      </w:r>
    </w:p>
    <w:p w14:paraId="578DE493" w14:textId="77777777" w:rsidR="002470BC" w:rsidRDefault="00000000">
      <w:r>
        <w:t xml:space="preserve">• claims/models.py - ReimbursementItem.save() / delete() </w:t>
      </w:r>
      <w:r>
        <w:t>修改</w:t>
      </w:r>
    </w:p>
    <w:p w14:paraId="7986CFEA" w14:textId="77777777" w:rsidR="002470BC" w:rsidRDefault="00000000">
      <w:r>
        <w:t xml:space="preserve">• claims/views.py - dashboard, edit_reimbursement, reimbursement_detail </w:t>
      </w:r>
      <w:r>
        <w:t>权限</w:t>
      </w:r>
      <w:r>
        <w:t>/</w:t>
      </w:r>
      <w:r>
        <w:t>逻辑修复</w:t>
      </w:r>
    </w:p>
    <w:p w14:paraId="43E32F28" w14:textId="77777777" w:rsidR="002470BC" w:rsidRDefault="00000000">
      <w:r>
        <w:t xml:space="preserve">• reimbursement_system/settings.py - </w:t>
      </w:r>
      <w:r>
        <w:t>文件上传限制配置</w:t>
      </w:r>
    </w:p>
    <w:sectPr w:rsidR="002470B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C25C4" w14:textId="77777777" w:rsidR="00373966" w:rsidRDefault="00373966">
      <w:pPr>
        <w:spacing w:line="240" w:lineRule="auto"/>
      </w:pPr>
      <w:r>
        <w:separator/>
      </w:r>
    </w:p>
  </w:endnote>
  <w:endnote w:type="continuationSeparator" w:id="0">
    <w:p w14:paraId="2C9B3FE1" w14:textId="77777777" w:rsidR="00373966" w:rsidRDefault="00373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EE7A" w14:textId="77777777" w:rsidR="00373966" w:rsidRDefault="00373966">
      <w:pPr>
        <w:spacing w:after="0"/>
      </w:pPr>
      <w:r>
        <w:separator/>
      </w:r>
    </w:p>
  </w:footnote>
  <w:footnote w:type="continuationSeparator" w:id="0">
    <w:p w14:paraId="126D9430" w14:textId="77777777" w:rsidR="00373966" w:rsidRDefault="003739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74040485">
    <w:abstractNumId w:val="1"/>
  </w:num>
  <w:num w:numId="2" w16cid:durableId="1478257691">
    <w:abstractNumId w:val="4"/>
  </w:num>
  <w:num w:numId="3" w16cid:durableId="1951038034">
    <w:abstractNumId w:val="5"/>
  </w:num>
  <w:num w:numId="4" w16cid:durableId="1891728463">
    <w:abstractNumId w:val="2"/>
  </w:num>
  <w:num w:numId="5" w16cid:durableId="625893914">
    <w:abstractNumId w:val="0"/>
  </w:num>
  <w:num w:numId="6" w16cid:durableId="652682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0BC"/>
    <w:rsid w:val="002770F8"/>
    <w:rsid w:val="0029639D"/>
    <w:rsid w:val="00326F90"/>
    <w:rsid w:val="00373966"/>
    <w:rsid w:val="006618C9"/>
    <w:rsid w:val="00AA1D8D"/>
    <w:rsid w:val="00B47730"/>
    <w:rsid w:val="00CB0664"/>
    <w:rsid w:val="00FC693F"/>
    <w:rsid w:val="24131AED"/>
    <w:rsid w:val="26962499"/>
    <w:rsid w:val="6717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5E24EC0B"/>
  <w14:defaultImageDpi w14:val="300"/>
  <w15:docId w15:val="{89EBABF5-E40A-4CD9-B9F0-08647D40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hAnsi="Times New Roman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1169</Words>
  <Characters>2036</Characters>
  <Application>Microsoft Office Word</Application>
  <DocSecurity>0</DocSecurity>
  <Lines>113</Lines>
  <Paragraphs>139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2054606871@qq.com</cp:lastModifiedBy>
  <cp:revision>2</cp:revision>
  <dcterms:created xsi:type="dcterms:W3CDTF">2025-11-30T16:05:00Z</dcterms:created>
  <dcterms:modified xsi:type="dcterms:W3CDTF">2025-11-30T16:05:00Z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eyJoZGlkIjoiZjQ0ODc3ZDI2MTQ2ZGMxZmFiM2FmYzU2ZDhmN2E4NDgiLCJ1c2VySWQiOiIxNzA4MTEyMDIxIn0=</vt:lpwstr>
  </property>
  <property fmtid="{D5CDD505-2E9C-101B-9397-08002B2CF9AE}" pid="3" name="KSOProductBuildVer">
    <vt:lpwstr>2052-12.1.0.20305</vt:lpwstr>
  </property>
  <property fmtid="{D5CDD505-2E9C-101B-9397-08002B2CF9AE}" pid="4" name="ICV">
    <vt:lpwstr>09A31D7F97884750B345E01BD16C233A_13</vt:lpwstr>
  </property>
</Properties>
</file>